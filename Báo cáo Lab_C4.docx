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098698">
      <w:r>
        <w:rPr>
          <w:rFonts w:hint="default" w:ascii="Times New Roman" w:hAnsi="Times New Roman" w:cs="Times New Roman"/>
          <w:lang w:val="en-US"/>
        </w:rPr>
        <w:t>Lab 1:</w:t>
      </w:r>
    </w:p>
    <w:p w14:paraId="27B5F84B">
      <w:pPr>
        <w:rPr>
          <w:rFonts w:hint="default"/>
          <w:lang w:val="en-US"/>
        </w:rPr>
      </w:pPr>
      <w:r>
        <w:rPr>
          <w:rFonts w:hint="default"/>
          <w:lang w:val="en-US"/>
        </w:rPr>
        <w:drawing>
          <wp:inline distT="0" distB="0" distL="114300" distR="114300">
            <wp:extent cx="5266690" cy="2962910"/>
            <wp:effectExtent l="0" t="0" r="10160" b="8890"/>
            <wp:docPr id="1" name="Picture 1" descr="Lab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b_1"/>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62CE4437">
      <w:pPr>
        <w:rPr>
          <w:rFonts w:hint="default"/>
          <w:lang w:val="en-US"/>
        </w:rPr>
      </w:pPr>
    </w:p>
    <w:p w14:paraId="6A273E0C">
      <w:pPr>
        <w:rPr>
          <w:rFonts w:hint="default" w:ascii="Times New Roman" w:hAnsi="Times New Roman" w:cs="Times New Roman"/>
          <w:lang w:val="en-US"/>
        </w:rPr>
      </w:pPr>
      <w:r>
        <w:rPr>
          <w:rFonts w:hint="default" w:ascii="Times New Roman" w:hAnsi="Times New Roman" w:cs="Times New Roman"/>
          <w:lang w:val="en-US"/>
        </w:rPr>
        <w:t>Lab 2:</w:t>
      </w:r>
    </w:p>
    <w:p w14:paraId="5E2FC382">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6690" cy="2962910"/>
            <wp:effectExtent l="0" t="0" r="10160" b="8890"/>
            <wp:docPr id="2" name="Picture 2" descr="Lab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ab_2"/>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p>
    <w:p w14:paraId="26DF1F6A">
      <w:pPr>
        <w:rPr>
          <w:rFonts w:hint="default" w:ascii="Times New Roman" w:hAnsi="Times New Roman" w:cs="Times New Roman"/>
          <w:lang w:val="en-US"/>
        </w:rPr>
      </w:pPr>
    </w:p>
    <w:p w14:paraId="5E548AF9">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Audio 2D (Bất chấp vị trí): Dùng cho những âm thanh không nên bị ảnh hưởng bởi vị trí người chơi</w:t>
      </w:r>
    </w:p>
    <w:p w14:paraId="1406B5BF">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Ví dụ: Nhạc nền (BGM), tiếng click nút UI, giọng lồng tiếng dẫn truyện (Voice-over). Dù nhân vật chạy đi đâu thì nhạc nền vẫn phải nghe rõ như nhau</w:t>
      </w:r>
    </w:p>
    <w:p w14:paraId="5E27AED3">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Audio 3D (Có vị trí cụ thể): Dùng cho những âm thanh cần tạo cảm giác không gian thực tế</w:t>
      </w:r>
    </w:p>
    <w:p w14:paraId="0788ECAC">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Ví dụ: Tiếng bước chân địch (để biết địch ở trái hay phải), tiếng súng nổ, tiếng xe chạy qua. Càng xa càng nhỏ, ở bên trái thì tai trái nghe to hơn</w:t>
      </w:r>
    </w:p>
    <w:p w14:paraId="60F756D3">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rPr>
      </w:pPr>
    </w:p>
    <w:p w14:paraId="450DA184">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Lab 3:</w:t>
      </w:r>
    </w:p>
    <w:p w14:paraId="69EC3310">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drawing>
          <wp:inline distT="0" distB="0" distL="114300" distR="114300">
            <wp:extent cx="5266690" cy="2962910"/>
            <wp:effectExtent l="0" t="0" r="10160" b="8890"/>
            <wp:docPr id="3" name="Picture 3" descr="Lab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ab_3"/>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p>
    <w:p w14:paraId="12F00C25">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lang w:val="en-US"/>
        </w:rPr>
      </w:pPr>
    </w:p>
    <w:p w14:paraId="1BD6A8B0">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lang w:val="en-US"/>
        </w:rPr>
      </w:pPr>
    </w:p>
    <w:p w14:paraId="3213F364">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lang w:val="en-US"/>
        </w:rPr>
      </w:pPr>
    </w:p>
    <w:p w14:paraId="7CFB9F05">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lang w:val="en-US"/>
        </w:rPr>
      </w:pPr>
    </w:p>
    <w:p w14:paraId="4C6DE74A">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lang w:val="en-US"/>
        </w:rPr>
      </w:pPr>
    </w:p>
    <w:p w14:paraId="6EDA64C5">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lang w:val="en-US"/>
        </w:rPr>
      </w:pPr>
    </w:p>
    <w:p w14:paraId="65CAC023">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lang w:val="en-US"/>
        </w:rPr>
      </w:pPr>
    </w:p>
    <w:p w14:paraId="7983D6F4">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lang w:val="en-US"/>
        </w:rPr>
      </w:pPr>
    </w:p>
    <w:p w14:paraId="1949C1FD">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lang w:val="en-US"/>
        </w:rPr>
      </w:pPr>
    </w:p>
    <w:p w14:paraId="6A2FFD6C">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Lab 4:</w:t>
      </w:r>
    </w:p>
    <w:p w14:paraId="5D68EDC5">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drawing>
          <wp:inline distT="0" distB="0" distL="114300" distR="114300">
            <wp:extent cx="5266690" cy="2962910"/>
            <wp:effectExtent l="0" t="0" r="10160" b="8890"/>
            <wp:docPr id="5" name="Picture 5" descr="Lab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ab_4(2)"/>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r>
        <w:rPr>
          <w:rFonts w:hint="default" w:ascii="Times New Roman" w:hAnsi="Times New Roman" w:cs="Times New Roman"/>
          <w:b w:val="0"/>
          <w:bCs w:val="0"/>
          <w:i w:val="0"/>
          <w:iCs w:val="0"/>
          <w:sz w:val="28"/>
          <w:szCs w:val="28"/>
          <w:lang w:val="en-US"/>
        </w:rPr>
        <w:drawing>
          <wp:inline distT="0" distB="0" distL="114300" distR="114300">
            <wp:extent cx="5266690" cy="2962910"/>
            <wp:effectExtent l="0" t="0" r="10160" b="8890"/>
            <wp:docPr id="4" name="Picture 4" descr="Lab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ab_4(1)"/>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p>
    <w:p w14:paraId="32F2B105">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lang w:val="en-US"/>
        </w:rPr>
      </w:pPr>
    </w:p>
    <w:p w14:paraId="03BF3D17">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 Đối với Nhạc nền (Background Music - BGM):</w:t>
      </w:r>
    </w:p>
    <w:p w14:paraId="006A4AC8">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Cấu hình lựa chọn:</w:t>
      </w:r>
    </w:p>
    <w:p w14:paraId="14225017">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 xml:space="preserve">Load Type: </w:t>
      </w:r>
      <w:r>
        <w:rPr>
          <w:rStyle w:val="44"/>
          <w:rFonts w:hint="default" w:ascii="Times New Roman" w:hAnsi="Times New Roman" w:cs="Times New Roman"/>
          <w:b w:val="0"/>
          <w:bCs w:val="0"/>
          <w:i w:val="0"/>
          <w:iCs w:val="0"/>
          <w:sz w:val="28"/>
          <w:szCs w:val="28"/>
        </w:rPr>
        <w:t>Streaming</w:t>
      </w:r>
    </w:p>
    <w:p w14:paraId="3262D3C6">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 xml:space="preserve">Compression Format: </w:t>
      </w:r>
      <w:r>
        <w:rPr>
          <w:rStyle w:val="44"/>
          <w:rFonts w:hint="default" w:ascii="Times New Roman" w:hAnsi="Times New Roman" w:cs="Times New Roman"/>
          <w:b w:val="0"/>
          <w:bCs w:val="0"/>
          <w:i w:val="0"/>
          <w:iCs w:val="0"/>
          <w:sz w:val="28"/>
          <w:szCs w:val="28"/>
        </w:rPr>
        <w:t>Vorbis</w:t>
      </w:r>
      <w:r>
        <w:rPr>
          <w:rFonts w:hint="default" w:ascii="Times New Roman" w:hAnsi="Times New Roman" w:cs="Times New Roman"/>
          <w:b w:val="0"/>
          <w:bCs w:val="0"/>
          <w:i w:val="0"/>
          <w:iCs w:val="0"/>
          <w:sz w:val="28"/>
          <w:szCs w:val="28"/>
        </w:rPr>
        <w:t xml:space="preserve"> (hoặc MP3)</w:t>
      </w:r>
    </w:p>
    <w:p w14:paraId="1C6F7B87">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Quality: 70-80%</w:t>
      </w:r>
    </w:p>
    <w:p w14:paraId="241C6785">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Giải thích:</w:t>
      </w:r>
    </w:p>
    <w:p w14:paraId="20613DE9">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Nhạc nền thường có thời lượng dài (vài phút) và dung lượng lớn</w:t>
      </w:r>
    </w:p>
    <w:p w14:paraId="3C36D456">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Chế độ Streaming giúp Unity chỉ tải từng đoạn nhỏ vào bộ nhớ đệm (buffer) để phát ngay (giống như xem YouTube), thay vì phải tải toàn</w:t>
      </w: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bộ bài nhạc 50MB vào RAM</w:t>
      </w:r>
    </w:p>
    <w:p w14:paraId="5A3D8D98">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Lợi ích: Tiết kiệm RAM tối đa cho thiết bị, đặc biệt là điện thoại</w:t>
      </w:r>
    </w:p>
    <w:p w14:paraId="4999BDC9">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rPr>
      </w:pPr>
    </w:p>
    <w:p w14:paraId="484C3412">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2. Đối với Âm thanh hiệu ứng (Sound Effects - SFX):</w:t>
      </w:r>
    </w:p>
    <w:p w14:paraId="6C9C7D4F">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Cấu hình lựa chọn:</w:t>
      </w:r>
    </w:p>
    <w:p w14:paraId="5E741D12">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 xml:space="preserve">Load Type: </w:t>
      </w:r>
      <w:r>
        <w:rPr>
          <w:rStyle w:val="44"/>
          <w:rFonts w:hint="default" w:ascii="Times New Roman" w:hAnsi="Times New Roman" w:cs="Times New Roman"/>
          <w:b w:val="0"/>
          <w:bCs w:val="0"/>
          <w:i w:val="0"/>
          <w:iCs w:val="0"/>
          <w:sz w:val="28"/>
          <w:szCs w:val="28"/>
        </w:rPr>
        <w:t>Decompress On Load</w:t>
      </w:r>
    </w:p>
    <w:p w14:paraId="1B4F09A5">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 xml:space="preserve">Compression Format: </w:t>
      </w:r>
      <w:r>
        <w:rPr>
          <w:rStyle w:val="44"/>
          <w:rFonts w:hint="default" w:ascii="Times New Roman" w:hAnsi="Times New Roman" w:cs="Times New Roman"/>
          <w:b w:val="0"/>
          <w:bCs w:val="0"/>
          <w:i w:val="0"/>
          <w:iCs w:val="0"/>
          <w:sz w:val="28"/>
          <w:szCs w:val="28"/>
        </w:rPr>
        <w:t>PCM</w:t>
      </w:r>
      <w:r>
        <w:rPr>
          <w:rFonts w:hint="default" w:ascii="Times New Roman" w:hAnsi="Times New Roman" w:cs="Times New Roman"/>
          <w:b w:val="0"/>
          <w:bCs w:val="0"/>
          <w:i w:val="0"/>
          <w:iCs w:val="0"/>
          <w:sz w:val="28"/>
          <w:szCs w:val="28"/>
        </w:rPr>
        <w:t xml:space="preserve"> (hoặc ADPCM cho file dài hơn chút)</w:t>
      </w:r>
    </w:p>
    <w:p w14:paraId="32983452">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Giải thích:</w:t>
      </w:r>
    </w:p>
    <w:p w14:paraId="7C079996">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SFX (tiếng súng, tiếng nhảy) thường rất ngắn (dưới 3 giây) và cần phát ngay lập tức khi người chơi bấm nút.</w:t>
      </w:r>
    </w:p>
    <w:p w14:paraId="3FC7D1A3">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Chế độ Decompress On Load sẽ giải nén file sẵn và nạp vào RAM ngay khi game chạy</w:t>
      </w:r>
    </w:p>
    <w:p w14:paraId="5A4C4409">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Lợi ích: Âm thanh phát ra tức thì, không có độ trễ (latency), giúp gameplay mượt mà. Nếu dùng Streaming cho tiếng súng, game sẽ bị giật hoặc tiếng nổ bị chậm so với hình ảnh</w:t>
      </w:r>
    </w:p>
    <w:p w14:paraId="14EBD657">
      <w:pPr>
        <w:pStyle w:val="85"/>
        <w:keepNext w:val="0"/>
        <w:keepLines w:val="0"/>
        <w:widowControl/>
        <w:suppressLineNumbers w:val="0"/>
        <w:rPr>
          <w:rFonts w:hint="default" w:ascii="Times New Roman" w:hAnsi="Times New Roman" w:cs="Times New Roman"/>
          <w:b w:val="0"/>
          <w:bCs w:val="0"/>
          <w:i w:val="0"/>
          <w:iCs w:val="0"/>
          <w:sz w:val="28"/>
          <w:szCs w:val="28"/>
        </w:rPr>
      </w:pPr>
    </w:p>
    <w:p w14:paraId="314BA077">
      <w:pPr>
        <w:pStyle w:val="85"/>
        <w:keepNext w:val="0"/>
        <w:keepLines w:val="0"/>
        <w:widowControl/>
        <w:suppressLineNumbers w:val="0"/>
        <w:rPr>
          <w:rFonts w:hint="default" w:ascii="Times New Roman" w:hAnsi="Times New Roman" w:cs="Times New Roman"/>
          <w:b w:val="0"/>
          <w:bCs w:val="0"/>
          <w:i w:val="0"/>
          <w:iCs w:val="0"/>
          <w:sz w:val="28"/>
          <w:szCs w:val="28"/>
        </w:rPr>
      </w:pPr>
    </w:p>
    <w:p w14:paraId="40A8D616">
      <w:pPr>
        <w:pStyle w:val="85"/>
        <w:keepNext w:val="0"/>
        <w:keepLines w:val="0"/>
        <w:widowControl/>
        <w:suppressLineNumbers w:val="0"/>
        <w:rPr>
          <w:rFonts w:hint="default" w:ascii="Times New Roman" w:hAnsi="Times New Roman" w:cs="Times New Roman"/>
          <w:b w:val="0"/>
          <w:bCs w:val="0"/>
          <w:i w:val="0"/>
          <w:iCs w:val="0"/>
          <w:sz w:val="28"/>
          <w:szCs w:val="28"/>
        </w:rPr>
      </w:pPr>
    </w:p>
    <w:p w14:paraId="786E20A9">
      <w:pPr>
        <w:pStyle w:val="85"/>
        <w:keepNext w:val="0"/>
        <w:keepLines w:val="0"/>
        <w:widowControl/>
        <w:suppressLineNumbers w:val="0"/>
        <w:rPr>
          <w:rFonts w:hint="default" w:ascii="Times New Roman" w:hAnsi="Times New Roman" w:cs="Times New Roman"/>
          <w:b w:val="0"/>
          <w:bCs w:val="0"/>
          <w:i w:val="0"/>
          <w:iCs w:val="0"/>
          <w:sz w:val="28"/>
          <w:szCs w:val="28"/>
        </w:rPr>
      </w:pPr>
    </w:p>
    <w:p w14:paraId="09687D59">
      <w:pPr>
        <w:pStyle w:val="85"/>
        <w:keepNext w:val="0"/>
        <w:keepLines w:val="0"/>
        <w:widowControl/>
        <w:suppressLineNumbers w:val="0"/>
        <w:rPr>
          <w:rFonts w:hint="default" w:ascii="Times New Roman" w:hAnsi="Times New Roman" w:cs="Times New Roman"/>
          <w:b w:val="0"/>
          <w:bCs w:val="0"/>
          <w:i w:val="0"/>
          <w:iCs w:val="0"/>
          <w:sz w:val="28"/>
          <w:szCs w:val="28"/>
        </w:rPr>
      </w:pPr>
    </w:p>
    <w:p w14:paraId="0184887A">
      <w:pPr>
        <w:pStyle w:val="85"/>
        <w:keepNext w:val="0"/>
        <w:keepLines w:val="0"/>
        <w:widowControl/>
        <w:suppressLineNumbers w:val="0"/>
        <w:rPr>
          <w:rFonts w:hint="default" w:ascii="Times New Roman" w:hAnsi="Times New Roman" w:cs="Times New Roman"/>
          <w:b w:val="0"/>
          <w:bCs w:val="0"/>
          <w:i w:val="0"/>
          <w:iCs w:val="0"/>
          <w:sz w:val="28"/>
          <w:szCs w:val="28"/>
        </w:rPr>
      </w:pPr>
    </w:p>
    <w:p w14:paraId="1654A388">
      <w:pPr>
        <w:pStyle w:val="85"/>
        <w:keepNext w:val="0"/>
        <w:keepLines w:val="0"/>
        <w:widowControl/>
        <w:suppressLineNumbers w:val="0"/>
        <w:rPr>
          <w:rFonts w:hint="default" w:ascii="Times New Roman" w:hAnsi="Times New Roman" w:cs="Times New Roman"/>
          <w:b w:val="0"/>
          <w:bCs w:val="0"/>
          <w:i w:val="0"/>
          <w:iCs w:val="0"/>
          <w:sz w:val="28"/>
          <w:szCs w:val="28"/>
        </w:rPr>
      </w:pPr>
    </w:p>
    <w:p w14:paraId="6EA71654">
      <w:pPr>
        <w:pStyle w:val="85"/>
        <w:keepNext w:val="0"/>
        <w:keepLines w:val="0"/>
        <w:widowControl/>
        <w:suppressLineNumbers w:val="0"/>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Lab 5:</w:t>
      </w:r>
    </w:p>
    <w:p w14:paraId="4D74CB8E">
      <w:pPr>
        <w:pStyle w:val="85"/>
        <w:keepNext w:val="0"/>
        <w:keepLines w:val="0"/>
        <w:widowControl/>
        <w:suppressLineNumbers w:val="0"/>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drawing>
          <wp:inline distT="0" distB="0" distL="114300" distR="114300">
            <wp:extent cx="5266690" cy="2962910"/>
            <wp:effectExtent l="0" t="0" r="10160" b="8890"/>
            <wp:docPr id="6" name="Picture 6" descr="Lab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ab_5"/>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p>
    <w:p w14:paraId="5F5F57BA">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3E792E15">
      <w:pPr>
        <w:pStyle w:val="85"/>
        <w:keepNext w:val="0"/>
        <w:keepLines w:val="0"/>
        <w:widowControl/>
        <w:suppressLineNumbers w:val="0"/>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Lab 6:</w:t>
      </w:r>
    </w:p>
    <w:p w14:paraId="31FBDFFE">
      <w:pPr>
        <w:pStyle w:val="85"/>
        <w:keepNext w:val="0"/>
        <w:keepLines w:val="0"/>
        <w:widowControl/>
        <w:suppressLineNumbers w:val="0"/>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drawing>
          <wp:inline distT="0" distB="0" distL="114300" distR="114300">
            <wp:extent cx="5266690" cy="2962910"/>
            <wp:effectExtent l="0" t="0" r="10160" b="8890"/>
            <wp:docPr id="7" name="Picture 7" descr="Lab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ab_6"/>
                    <pic:cNvPicPr>
                      <a:picLocks noChangeAspect="1"/>
                    </pic:cNvPicPr>
                  </pic:nvPicPr>
                  <pic:blipFill>
                    <a:blip r:embed="rId12"/>
                    <a:stretch>
                      <a:fillRect/>
                    </a:stretch>
                  </pic:blipFill>
                  <pic:spPr>
                    <a:xfrm>
                      <a:off x="0" y="0"/>
                      <a:ext cx="5266690" cy="2962910"/>
                    </a:xfrm>
                    <a:prstGeom prst="rect">
                      <a:avLst/>
                    </a:prstGeom>
                  </pic:spPr>
                </pic:pic>
              </a:graphicData>
            </a:graphic>
          </wp:inline>
        </w:drawing>
      </w:r>
    </w:p>
    <w:p w14:paraId="27B3C532">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4D950116">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7A26EBC0">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2A09E6AF">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2759FC55">
      <w:pPr>
        <w:pStyle w:val="85"/>
        <w:keepNext w:val="0"/>
        <w:keepLines w:val="0"/>
        <w:widowControl/>
        <w:suppressLineNumbers w:val="0"/>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Lab 7:</w:t>
      </w:r>
    </w:p>
    <w:p w14:paraId="5D872F75">
      <w:pPr>
        <w:pStyle w:val="85"/>
        <w:keepNext w:val="0"/>
        <w:keepLines w:val="0"/>
        <w:widowControl/>
        <w:suppressLineNumbers w:val="0"/>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drawing>
          <wp:inline distT="0" distB="0" distL="114300" distR="114300">
            <wp:extent cx="5266690" cy="2962910"/>
            <wp:effectExtent l="0" t="0" r="10160" b="8890"/>
            <wp:docPr id="8" name="Picture 8" descr="Lab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ab_7"/>
                    <pic:cNvPicPr>
                      <a:picLocks noChangeAspect="1"/>
                    </pic:cNvPicPr>
                  </pic:nvPicPr>
                  <pic:blipFill>
                    <a:blip r:embed="rId13"/>
                    <a:stretch>
                      <a:fillRect/>
                    </a:stretch>
                  </pic:blipFill>
                  <pic:spPr>
                    <a:xfrm>
                      <a:off x="0" y="0"/>
                      <a:ext cx="5266690" cy="2962910"/>
                    </a:xfrm>
                    <a:prstGeom prst="rect">
                      <a:avLst/>
                    </a:prstGeom>
                  </pic:spPr>
                </pic:pic>
              </a:graphicData>
            </a:graphic>
          </wp:inline>
        </w:drawing>
      </w:r>
    </w:p>
    <w:p w14:paraId="6F423974">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5FF7D23E">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6A7A96FE">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04025426">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4432CBDE">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53957899">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48ACC4DA">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61BA5CF3">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6B80D6FE">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76A10C15">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2ECAC50E">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7E504DE6">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6899FD4F">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086A1487">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4826AB74">
      <w:pPr>
        <w:pStyle w:val="85"/>
        <w:keepNext w:val="0"/>
        <w:keepLines w:val="0"/>
        <w:widowControl/>
        <w:suppressLineNumbers w:val="0"/>
        <w:rPr>
          <w:rFonts w:hint="default" w:cs="Times New Roman"/>
          <w:b w:val="0"/>
          <w:bCs w:val="0"/>
          <w:i w:val="0"/>
          <w:iCs w:val="0"/>
          <w:sz w:val="28"/>
          <w:szCs w:val="28"/>
          <w:lang w:val="en-US"/>
        </w:rPr>
      </w:pPr>
      <w:r>
        <w:rPr>
          <w:rFonts w:hint="default" w:cs="Times New Roman"/>
          <w:b w:val="0"/>
          <w:bCs w:val="0"/>
          <w:i w:val="0"/>
          <w:iCs w:val="0"/>
          <w:sz w:val="28"/>
          <w:szCs w:val="28"/>
          <w:lang w:val="en-US"/>
        </w:rPr>
        <w:t>Mini project:</w:t>
      </w:r>
    </w:p>
    <w:p w14:paraId="6210C0BD">
      <w:pPr>
        <w:pStyle w:val="85"/>
        <w:keepNext w:val="0"/>
        <w:keepLines w:val="0"/>
        <w:widowControl/>
        <w:suppressLineNumbers w:val="0"/>
        <w:rPr>
          <w:rFonts w:hint="default" w:cs="Times New Roman"/>
          <w:b w:val="0"/>
          <w:bCs w:val="0"/>
          <w:i w:val="0"/>
          <w:iCs w:val="0"/>
          <w:sz w:val="28"/>
          <w:szCs w:val="28"/>
          <w:lang w:val="en-US"/>
        </w:rPr>
      </w:pPr>
      <w:r>
        <w:rPr>
          <w:rFonts w:hint="default" w:cs="Times New Roman"/>
          <w:b w:val="0"/>
          <w:bCs w:val="0"/>
          <w:i w:val="0"/>
          <w:iCs w:val="0"/>
          <w:sz w:val="28"/>
          <w:szCs w:val="28"/>
          <w:lang w:val="en-US"/>
        </w:rPr>
        <w:drawing>
          <wp:inline distT="0" distB="0" distL="114300" distR="114300">
            <wp:extent cx="5266690" cy="2962910"/>
            <wp:effectExtent l="0" t="0" r="10160" b="8890"/>
            <wp:docPr id="9" name="Picture 9" descr="Mini_pro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ini_project(1)"/>
                    <pic:cNvPicPr>
                      <a:picLocks noChangeAspect="1"/>
                    </pic:cNvPicPr>
                  </pic:nvPicPr>
                  <pic:blipFill>
                    <a:blip r:embed="rId14"/>
                    <a:stretch>
                      <a:fillRect/>
                    </a:stretch>
                  </pic:blipFill>
                  <pic:spPr>
                    <a:xfrm>
                      <a:off x="0" y="0"/>
                      <a:ext cx="5266690" cy="2962910"/>
                    </a:xfrm>
                    <a:prstGeom prst="rect">
                      <a:avLst/>
                    </a:prstGeom>
                  </pic:spPr>
                </pic:pic>
              </a:graphicData>
            </a:graphic>
          </wp:inline>
        </w:drawing>
      </w:r>
    </w:p>
    <w:p w14:paraId="29A0DE6A">
      <w:pPr>
        <w:pStyle w:val="85"/>
        <w:keepNext w:val="0"/>
        <w:keepLines w:val="0"/>
        <w:widowControl/>
        <w:suppressLineNumbers w:val="0"/>
        <w:rPr>
          <w:rFonts w:hint="default" w:cs="Times New Roman"/>
          <w:b w:val="0"/>
          <w:bCs w:val="0"/>
          <w:i w:val="0"/>
          <w:iCs w:val="0"/>
          <w:sz w:val="28"/>
          <w:szCs w:val="28"/>
          <w:lang w:val="en-US"/>
        </w:rPr>
      </w:pPr>
      <w:r>
        <w:rPr>
          <w:rFonts w:hint="default" w:cs="Times New Roman"/>
          <w:b w:val="0"/>
          <w:bCs w:val="0"/>
          <w:i w:val="0"/>
          <w:iCs w:val="0"/>
          <w:sz w:val="28"/>
          <w:szCs w:val="28"/>
          <w:lang w:val="en-US"/>
        </w:rPr>
        <w:drawing>
          <wp:inline distT="0" distB="0" distL="114300" distR="114300">
            <wp:extent cx="5266690" cy="2962910"/>
            <wp:effectExtent l="0" t="0" r="10160" b="8890"/>
            <wp:docPr id="10" name="Picture 10" descr="Mini_projec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ini_project(2)"/>
                    <pic:cNvPicPr>
                      <a:picLocks noChangeAspect="1"/>
                    </pic:cNvPicPr>
                  </pic:nvPicPr>
                  <pic:blipFill>
                    <a:blip r:embed="rId15"/>
                    <a:stretch>
                      <a:fillRect/>
                    </a:stretch>
                  </pic:blipFill>
                  <pic:spPr>
                    <a:xfrm>
                      <a:off x="0" y="0"/>
                      <a:ext cx="5266690" cy="2962910"/>
                    </a:xfrm>
                    <a:prstGeom prst="rect">
                      <a:avLst/>
                    </a:prstGeom>
                  </pic:spPr>
                </pic:pic>
              </a:graphicData>
            </a:graphic>
          </wp:inline>
        </w:drawing>
      </w:r>
    </w:p>
    <w:p w14:paraId="094B2700">
      <w:pPr>
        <w:pStyle w:val="85"/>
        <w:keepNext w:val="0"/>
        <w:keepLines w:val="0"/>
        <w:widowControl/>
        <w:suppressLineNumbers w:val="0"/>
        <w:rPr>
          <w:rFonts w:hint="default" w:cs="Times New Roman"/>
          <w:b w:val="0"/>
          <w:bCs w:val="0"/>
          <w:i w:val="0"/>
          <w:iCs w:val="0"/>
          <w:sz w:val="28"/>
          <w:szCs w:val="28"/>
          <w:lang w:val="en-US"/>
        </w:rPr>
      </w:pPr>
    </w:p>
    <w:p w14:paraId="6828E0E3">
      <w:pPr>
        <w:pStyle w:val="85"/>
        <w:keepNext w:val="0"/>
        <w:keepLines w:val="0"/>
        <w:widowControl/>
        <w:suppressLineNumbers w:val="0"/>
        <w:rPr>
          <w:rFonts w:hint="default" w:cs="Times New Roman"/>
          <w:b w:val="0"/>
          <w:bCs w:val="0"/>
          <w:i w:val="0"/>
          <w:iCs w:val="0"/>
          <w:sz w:val="28"/>
          <w:szCs w:val="28"/>
          <w:lang w:val="en-US"/>
        </w:rPr>
      </w:pPr>
    </w:p>
    <w:p w14:paraId="31C7EECA">
      <w:pPr>
        <w:pStyle w:val="85"/>
        <w:keepNext w:val="0"/>
        <w:keepLines w:val="0"/>
        <w:widowControl/>
        <w:suppressLineNumbers w:val="0"/>
        <w:rPr>
          <w:rFonts w:hint="default" w:cs="Times New Roman"/>
          <w:b w:val="0"/>
          <w:bCs w:val="0"/>
          <w:i w:val="0"/>
          <w:iCs w:val="0"/>
          <w:sz w:val="28"/>
          <w:szCs w:val="28"/>
          <w:lang w:val="en-US"/>
        </w:rPr>
      </w:pPr>
    </w:p>
    <w:p w14:paraId="1B371A2C">
      <w:pPr>
        <w:pStyle w:val="85"/>
        <w:keepNext w:val="0"/>
        <w:keepLines w:val="0"/>
        <w:widowControl/>
        <w:suppressLineNumbers w:val="0"/>
        <w:rPr>
          <w:rFonts w:hint="default" w:cs="Times New Roman"/>
          <w:b w:val="0"/>
          <w:bCs w:val="0"/>
          <w:i w:val="0"/>
          <w:iCs w:val="0"/>
          <w:sz w:val="28"/>
          <w:szCs w:val="28"/>
          <w:lang w:val="en-US"/>
        </w:rPr>
      </w:pPr>
    </w:p>
    <w:p w14:paraId="4AD024FC">
      <w:pPr>
        <w:pStyle w:val="85"/>
        <w:keepNext w:val="0"/>
        <w:keepLines w:val="0"/>
        <w:widowControl/>
        <w:suppressLineNumbers w:val="0"/>
        <w:rPr>
          <w:rFonts w:hint="default" w:cs="Times New Roman"/>
          <w:b w:val="0"/>
          <w:bCs w:val="0"/>
          <w:i w:val="0"/>
          <w:iCs w:val="0"/>
          <w:sz w:val="28"/>
          <w:szCs w:val="28"/>
          <w:lang w:val="en-US"/>
        </w:rPr>
      </w:pPr>
    </w:p>
    <w:p w14:paraId="2C082324">
      <w:pPr>
        <w:pStyle w:val="85"/>
        <w:keepNext w:val="0"/>
        <w:keepLines w:val="0"/>
        <w:widowControl/>
        <w:suppressLineNumbers w:val="0"/>
        <w:rPr>
          <w:rFonts w:hint="default" w:cs="Times New Roman"/>
          <w:b w:val="0"/>
          <w:bCs w:val="0"/>
          <w:i w:val="0"/>
          <w:iCs w:val="0"/>
          <w:sz w:val="28"/>
          <w:szCs w:val="28"/>
          <w:lang w:val="en-US"/>
        </w:rPr>
      </w:pPr>
    </w:p>
    <w:p w14:paraId="76A96654">
      <w:pPr>
        <w:pStyle w:val="85"/>
        <w:keepNext w:val="0"/>
        <w:keepLines w:val="0"/>
        <w:widowControl/>
        <w:suppressLineNumbers w:val="0"/>
        <w:jc w:val="center"/>
        <w:rPr>
          <w:sz w:val="28"/>
          <w:szCs w:val="28"/>
        </w:rPr>
      </w:pPr>
      <w:r>
        <w:rPr>
          <w:b/>
          <w:bCs/>
          <w:sz w:val="28"/>
          <w:szCs w:val="28"/>
        </w:rPr>
        <w:t>BÁO CÁO THỰC HÀNH: UNITY AUDIO &amp; VIDEO SYSTEM</w:t>
      </w:r>
    </w:p>
    <w:p w14:paraId="2D17083F">
      <w:pPr>
        <w:pStyle w:val="85"/>
        <w:keepNext w:val="0"/>
        <w:keepLines w:val="0"/>
        <w:widowControl/>
        <w:suppressLineNumbers w:val="0"/>
        <w:rPr>
          <w:rFonts w:hint="default"/>
          <w:sz w:val="28"/>
          <w:szCs w:val="28"/>
          <w:lang w:val="en-US"/>
        </w:rPr>
      </w:pPr>
      <w:r>
        <w:rPr>
          <w:b/>
          <w:bCs/>
          <w:sz w:val="28"/>
          <w:szCs w:val="28"/>
        </w:rPr>
        <w:t>Họ và tên:</w:t>
      </w:r>
      <w:r>
        <w:rPr>
          <w:sz w:val="28"/>
          <w:szCs w:val="28"/>
        </w:rPr>
        <w:t xml:space="preserve"> </w:t>
      </w:r>
      <w:r>
        <w:rPr>
          <w:rFonts w:hint="default"/>
          <w:sz w:val="28"/>
          <w:szCs w:val="28"/>
          <w:lang w:val="en-US"/>
        </w:rPr>
        <w:t>Nguyễn Bá Minh Quang</w:t>
      </w:r>
    </w:p>
    <w:p w14:paraId="5DB4BABA">
      <w:pPr>
        <w:pStyle w:val="85"/>
        <w:keepNext w:val="0"/>
        <w:keepLines w:val="0"/>
        <w:widowControl/>
        <w:suppressLineNumbers w:val="0"/>
        <w:rPr>
          <w:rFonts w:hint="default"/>
          <w:sz w:val="28"/>
          <w:szCs w:val="28"/>
          <w:lang w:val="en-US"/>
        </w:rPr>
      </w:pPr>
      <w:r>
        <w:rPr>
          <w:b/>
          <w:bCs/>
          <w:sz w:val="28"/>
          <w:szCs w:val="28"/>
        </w:rPr>
        <w:t>MSSV:</w:t>
      </w:r>
      <w:r>
        <w:rPr>
          <w:sz w:val="28"/>
          <w:szCs w:val="28"/>
        </w:rPr>
        <w:t xml:space="preserve"> </w:t>
      </w:r>
      <w:r>
        <w:rPr>
          <w:rFonts w:hint="default"/>
          <w:sz w:val="28"/>
          <w:szCs w:val="28"/>
          <w:lang w:val="en-US"/>
        </w:rPr>
        <w:t>BCS230073</w:t>
      </w:r>
    </w:p>
    <w:p w14:paraId="6F0C2CFD">
      <w:pPr>
        <w:pStyle w:val="85"/>
        <w:keepNext w:val="0"/>
        <w:keepLines w:val="0"/>
        <w:widowControl/>
        <w:suppressLineNumbers w:val="0"/>
        <w:rPr>
          <w:sz w:val="28"/>
          <w:szCs w:val="28"/>
        </w:rPr>
      </w:pPr>
      <w:r>
        <w:rPr>
          <w:b/>
          <w:bCs/>
          <w:sz w:val="28"/>
          <w:szCs w:val="28"/>
        </w:rPr>
        <w:t>Môn học:</w:t>
      </w:r>
      <w:r>
        <w:rPr>
          <w:sz w:val="28"/>
          <w:szCs w:val="28"/>
        </w:rPr>
        <w:t xml:space="preserve"> Lập trình Game</w:t>
      </w:r>
    </w:p>
    <w:p w14:paraId="633CE589">
      <w:pPr>
        <w:pStyle w:val="85"/>
        <w:keepNext w:val="0"/>
        <w:keepLines w:val="0"/>
        <w:widowControl/>
        <w:suppressLineNumbers w:val="0"/>
        <w:rPr>
          <w:sz w:val="28"/>
          <w:szCs w:val="28"/>
        </w:rPr>
      </w:pPr>
      <w:r>
        <w:rPr>
          <w:b/>
          <w:bCs/>
          <w:sz w:val="28"/>
          <w:szCs w:val="28"/>
        </w:rPr>
        <w:t>Bài thực hành:</w:t>
      </w:r>
      <w:r>
        <w:rPr>
          <w:sz w:val="28"/>
          <w:szCs w:val="28"/>
        </w:rPr>
        <w:t xml:space="preserve"> Lab Chapter 4 - Audio &amp; Video</w:t>
      </w:r>
    </w:p>
    <w:p w14:paraId="29C61595">
      <w:pPr>
        <w:keepNext w:val="0"/>
        <w:keepLines w:val="0"/>
        <w:widowControl/>
        <w:suppressLineNumbers w:val="0"/>
      </w:pPr>
    </w:p>
    <w:p w14:paraId="46258DB8">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I. TỔNG QUAN KẾT QUẢ</w:t>
      </w:r>
    </w:p>
    <w:p w14:paraId="1C8818E0">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Đã hoàn thành đầy đủ 7 bài Lab nhỏ và 1 Mini Project tổng hợp. Hệ thống hoạt động ổn định trên môi trường 3D, xử lý tốt các sự kiện âm thanh/hình ảnh và chuyển cảnh mượt mà</w:t>
      </w:r>
    </w:p>
    <w:p w14:paraId="5668A257">
      <w:pPr>
        <w:pStyle w:val="85"/>
        <w:keepNext w:val="0"/>
        <w:keepLines w:val="0"/>
        <w:widowControl/>
        <w:suppressLineNumbers w:val="0"/>
        <w:rPr>
          <w:rFonts w:hint="default" w:ascii="Times New Roman" w:hAnsi="Times New Roman" w:cs="Times New Roman"/>
          <w:b w:val="0"/>
          <w:bCs w:val="0"/>
          <w:i w:val="0"/>
          <w:iCs w:val="0"/>
          <w:sz w:val="28"/>
          <w:szCs w:val="28"/>
        </w:rPr>
      </w:pPr>
    </w:p>
    <w:p w14:paraId="7E492477">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II. CHI TIẾT TRIỂN KHAI</w:t>
      </w:r>
    </w:p>
    <w:p w14:paraId="74507CCF">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 Hệ thống Âm thanh (Audio System)</w:t>
      </w:r>
    </w:p>
    <w:p w14:paraId="76461BE3">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Lab 1 - AudioSource Cơ bản:</w:t>
      </w:r>
    </w:p>
    <w:p w14:paraId="556E01E4">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 xml:space="preserve">Xây dựng script điều khiển: Phím </w:t>
      </w:r>
      <w:r>
        <w:rPr>
          <w:rStyle w:val="44"/>
          <w:rFonts w:hint="default" w:ascii="Times New Roman" w:hAnsi="Times New Roman" w:cs="Times New Roman"/>
          <w:b w:val="0"/>
          <w:bCs w:val="0"/>
          <w:i w:val="0"/>
          <w:iCs w:val="0"/>
          <w:sz w:val="28"/>
          <w:szCs w:val="28"/>
        </w:rPr>
        <w:t>Space</w:t>
      </w:r>
      <w:r>
        <w:rPr>
          <w:rFonts w:hint="default" w:ascii="Times New Roman" w:hAnsi="Times New Roman" w:cs="Times New Roman"/>
          <w:b w:val="0"/>
          <w:bCs w:val="0"/>
          <w:i w:val="0"/>
          <w:iCs w:val="0"/>
          <w:sz w:val="28"/>
          <w:szCs w:val="28"/>
        </w:rPr>
        <w:t xml:space="preserve"> để Play, </w:t>
      </w:r>
      <w:r>
        <w:rPr>
          <w:rStyle w:val="44"/>
          <w:rFonts w:hint="default" w:ascii="Times New Roman" w:hAnsi="Times New Roman" w:cs="Times New Roman"/>
          <w:b w:val="0"/>
          <w:bCs w:val="0"/>
          <w:i w:val="0"/>
          <w:iCs w:val="0"/>
          <w:sz w:val="28"/>
          <w:szCs w:val="28"/>
        </w:rPr>
        <w:t>S</w:t>
      </w:r>
      <w:r>
        <w:rPr>
          <w:rFonts w:hint="default" w:ascii="Times New Roman" w:hAnsi="Times New Roman" w:cs="Times New Roman"/>
          <w:b w:val="0"/>
          <w:bCs w:val="0"/>
          <w:i w:val="0"/>
          <w:iCs w:val="0"/>
          <w:sz w:val="28"/>
          <w:szCs w:val="28"/>
        </w:rPr>
        <w:t xml:space="preserve"> để Stop</w:t>
      </w:r>
    </w:p>
    <w:p w14:paraId="46557609">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 xml:space="preserve">Cấu hình </w:t>
      </w:r>
      <w:r>
        <w:rPr>
          <w:rStyle w:val="44"/>
          <w:rFonts w:hint="default" w:ascii="Times New Roman" w:hAnsi="Times New Roman" w:cs="Times New Roman"/>
          <w:b w:val="0"/>
          <w:bCs w:val="0"/>
          <w:i w:val="0"/>
          <w:iCs w:val="0"/>
          <w:sz w:val="28"/>
          <w:szCs w:val="28"/>
        </w:rPr>
        <w:t>Play On Awake = false</w:t>
      </w:r>
      <w:r>
        <w:rPr>
          <w:rFonts w:hint="default" w:ascii="Times New Roman" w:hAnsi="Times New Roman" w:cs="Times New Roman"/>
          <w:b w:val="0"/>
          <w:bCs w:val="0"/>
          <w:i w:val="0"/>
          <w:iCs w:val="0"/>
          <w:sz w:val="28"/>
          <w:szCs w:val="28"/>
        </w:rPr>
        <w:t xml:space="preserve"> để tránh nhạc tự chạy khi start game</w:t>
      </w:r>
    </w:p>
    <w:p w14:paraId="772F5300">
      <w:pPr>
        <w:pStyle w:val="85"/>
        <w:keepNext w:val="0"/>
        <w:keepLines w:val="0"/>
        <w:widowControl/>
        <w:suppressLineNumbers w:val="0"/>
        <w:rPr>
          <w:rFonts w:hint="default" w:ascii="Times New Roman" w:hAnsi="Times New Roman" w:cs="Times New Roman"/>
          <w:b w:val="0"/>
          <w:bCs w:val="0"/>
          <w:i w:val="0"/>
          <w:iCs w:val="0"/>
          <w:sz w:val="28"/>
          <w:szCs w:val="28"/>
        </w:rPr>
      </w:pPr>
    </w:p>
    <w:p w14:paraId="508A36B1">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Lab 2 - Spatial Audio (2D vs 3D):</w:t>
      </w:r>
    </w:p>
    <w:p w14:paraId="66F7443F">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 xml:space="preserve">Thiết lập </w:t>
      </w:r>
      <w:r>
        <w:rPr>
          <w:rStyle w:val="44"/>
          <w:rFonts w:hint="default" w:ascii="Times New Roman" w:hAnsi="Times New Roman" w:cs="Times New Roman"/>
          <w:b w:val="0"/>
          <w:bCs w:val="0"/>
          <w:i w:val="0"/>
          <w:iCs w:val="0"/>
          <w:sz w:val="28"/>
          <w:szCs w:val="28"/>
        </w:rPr>
        <w:t>Spatial Blend = 1</w:t>
      </w:r>
      <w:r>
        <w:rPr>
          <w:rFonts w:hint="default" w:ascii="Times New Roman" w:hAnsi="Times New Roman" w:cs="Times New Roman"/>
          <w:b w:val="0"/>
          <w:bCs w:val="0"/>
          <w:i w:val="0"/>
          <w:iCs w:val="0"/>
          <w:sz w:val="28"/>
          <w:szCs w:val="28"/>
        </w:rPr>
        <w:t xml:space="preserve"> cho âm thanh 3D</w:t>
      </w:r>
    </w:p>
    <w:p w14:paraId="51348649">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 xml:space="preserve">Tùy chỉnh </w:t>
      </w:r>
      <w:r>
        <w:rPr>
          <w:rStyle w:val="44"/>
          <w:rFonts w:hint="default" w:ascii="Times New Roman" w:hAnsi="Times New Roman" w:cs="Times New Roman"/>
          <w:b w:val="0"/>
          <w:bCs w:val="0"/>
          <w:i w:val="0"/>
          <w:iCs w:val="0"/>
          <w:sz w:val="28"/>
          <w:szCs w:val="28"/>
        </w:rPr>
        <w:t>Doppler Level = 0</w:t>
      </w:r>
      <w:r>
        <w:rPr>
          <w:rFonts w:hint="default" w:ascii="Times New Roman" w:hAnsi="Times New Roman" w:cs="Times New Roman"/>
          <w:b w:val="0"/>
          <w:bCs w:val="0"/>
          <w:i w:val="0"/>
          <w:iCs w:val="0"/>
          <w:sz w:val="28"/>
          <w:szCs w:val="28"/>
        </w:rPr>
        <w:t xml:space="preserve"> để tránh méo tiếng khi di chuyển nhanh</w:t>
      </w:r>
    </w:p>
    <w:p w14:paraId="5B8B3F57">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Kết quả: Âm thanh nhỏ dần khi Camera di chuyển ra xa nguồn phát (Audio Rolloff)</w:t>
      </w:r>
    </w:p>
    <w:p w14:paraId="4CCB360D">
      <w:pPr>
        <w:pStyle w:val="85"/>
        <w:keepNext w:val="0"/>
        <w:keepLines w:val="0"/>
        <w:widowControl/>
        <w:suppressLineNumbers w:val="0"/>
        <w:rPr>
          <w:rFonts w:hint="default" w:ascii="Times New Roman" w:hAnsi="Times New Roman" w:cs="Times New Roman"/>
          <w:b w:val="0"/>
          <w:bCs w:val="0"/>
          <w:i w:val="0"/>
          <w:iCs w:val="0"/>
          <w:sz w:val="28"/>
          <w:szCs w:val="28"/>
        </w:rPr>
      </w:pPr>
    </w:p>
    <w:p w14:paraId="303B66F1">
      <w:pPr>
        <w:pStyle w:val="85"/>
        <w:keepNext w:val="0"/>
        <w:keepLines w:val="0"/>
        <w:widowControl/>
        <w:suppressLineNumbers w:val="0"/>
        <w:rPr>
          <w:rFonts w:hint="default" w:ascii="Times New Roman" w:hAnsi="Times New Roman" w:cs="Times New Roman"/>
          <w:b w:val="0"/>
          <w:bCs w:val="0"/>
          <w:i w:val="0"/>
          <w:iCs w:val="0"/>
          <w:sz w:val="28"/>
          <w:szCs w:val="28"/>
        </w:rPr>
      </w:pPr>
    </w:p>
    <w:p w14:paraId="5348B5CD">
      <w:pPr>
        <w:pStyle w:val="85"/>
        <w:keepNext w:val="0"/>
        <w:keepLines w:val="0"/>
        <w:widowControl/>
        <w:suppressLineNumbers w:val="0"/>
        <w:rPr>
          <w:rFonts w:hint="default" w:ascii="Times New Roman" w:hAnsi="Times New Roman" w:cs="Times New Roman"/>
          <w:b w:val="0"/>
          <w:bCs w:val="0"/>
          <w:i w:val="0"/>
          <w:iCs w:val="0"/>
          <w:sz w:val="28"/>
          <w:szCs w:val="28"/>
          <w:lang w:val="en-US"/>
        </w:rPr>
      </w:pPr>
    </w:p>
    <w:p w14:paraId="77C918A0">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Lab 3 - AudioListener (Global Control):</w:t>
      </w:r>
    </w:p>
    <w:p w14:paraId="1BC588E4">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 xml:space="preserve">Sử dụng </w:t>
      </w:r>
      <w:r>
        <w:rPr>
          <w:rStyle w:val="44"/>
          <w:rFonts w:hint="default" w:ascii="Times New Roman" w:hAnsi="Times New Roman" w:cs="Times New Roman"/>
          <w:b w:val="0"/>
          <w:bCs w:val="0"/>
          <w:i w:val="0"/>
          <w:iCs w:val="0"/>
          <w:sz w:val="28"/>
          <w:szCs w:val="28"/>
        </w:rPr>
        <w:t>AudioListener.volume</w:t>
      </w:r>
      <w:r>
        <w:rPr>
          <w:rFonts w:hint="default" w:ascii="Times New Roman" w:hAnsi="Times New Roman" w:cs="Times New Roman"/>
          <w:b w:val="0"/>
          <w:bCs w:val="0"/>
          <w:i w:val="0"/>
          <w:iCs w:val="0"/>
          <w:sz w:val="28"/>
          <w:szCs w:val="28"/>
        </w:rPr>
        <w:t xml:space="preserve"> để làm tính năng Mute (phím M)</w:t>
      </w:r>
    </w:p>
    <w:p w14:paraId="390420E1">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 xml:space="preserve">Sử dụng </w:t>
      </w:r>
      <w:r>
        <w:rPr>
          <w:rStyle w:val="44"/>
          <w:rFonts w:hint="default" w:ascii="Times New Roman" w:hAnsi="Times New Roman" w:cs="Times New Roman"/>
          <w:b w:val="0"/>
          <w:bCs w:val="0"/>
          <w:i w:val="0"/>
          <w:iCs w:val="0"/>
          <w:sz w:val="28"/>
          <w:szCs w:val="28"/>
        </w:rPr>
        <w:t>AudioListener.pause</w:t>
      </w:r>
      <w:r>
        <w:rPr>
          <w:rFonts w:hint="default" w:ascii="Times New Roman" w:hAnsi="Times New Roman" w:cs="Times New Roman"/>
          <w:b w:val="0"/>
          <w:bCs w:val="0"/>
          <w:i w:val="0"/>
          <w:iCs w:val="0"/>
          <w:sz w:val="28"/>
          <w:szCs w:val="28"/>
        </w:rPr>
        <w:t xml:space="preserve"> để tạm dừng toàn bộ âm thanh game (phím P)</w:t>
      </w:r>
    </w:p>
    <w:p w14:paraId="73B499EB">
      <w:pPr>
        <w:pStyle w:val="85"/>
        <w:keepNext w:val="0"/>
        <w:keepLines w:val="0"/>
        <w:widowControl/>
        <w:suppressLineNumbers w:val="0"/>
        <w:rPr>
          <w:rFonts w:hint="default" w:ascii="Times New Roman" w:hAnsi="Times New Roman" w:cs="Times New Roman"/>
          <w:b w:val="0"/>
          <w:bCs w:val="0"/>
          <w:i w:val="0"/>
          <w:iCs w:val="0"/>
          <w:sz w:val="28"/>
          <w:szCs w:val="28"/>
        </w:rPr>
      </w:pPr>
    </w:p>
    <w:p w14:paraId="4DD45CE6">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Lab 4 - Tối ưu hóa (Optimization):</w:t>
      </w:r>
    </w:p>
    <w:p w14:paraId="16924013">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 xml:space="preserve">Nhạc nền (BGM): Cấu hình </w:t>
      </w:r>
      <w:r>
        <w:rPr>
          <w:rStyle w:val="44"/>
          <w:rFonts w:hint="default" w:ascii="Times New Roman" w:hAnsi="Times New Roman" w:cs="Times New Roman"/>
          <w:b w:val="0"/>
          <w:bCs w:val="0"/>
          <w:i w:val="0"/>
          <w:iCs w:val="0"/>
          <w:sz w:val="28"/>
          <w:szCs w:val="28"/>
        </w:rPr>
        <w:t>Load Type: Streaming</w:t>
      </w:r>
      <w:r>
        <w:rPr>
          <w:rFonts w:hint="default" w:ascii="Times New Roman" w:hAnsi="Times New Roman" w:cs="Times New Roman"/>
          <w:b w:val="0"/>
          <w:bCs w:val="0"/>
          <w:i w:val="0"/>
          <w:iCs w:val="0"/>
          <w:sz w:val="28"/>
          <w:szCs w:val="28"/>
        </w:rPr>
        <w:t xml:space="preserve"> và nén </w:t>
      </w:r>
      <w:r>
        <w:rPr>
          <w:rStyle w:val="44"/>
          <w:rFonts w:hint="default" w:ascii="Times New Roman" w:hAnsi="Times New Roman" w:cs="Times New Roman"/>
          <w:b w:val="0"/>
          <w:bCs w:val="0"/>
          <w:i w:val="0"/>
          <w:iCs w:val="0"/>
          <w:sz w:val="28"/>
          <w:szCs w:val="28"/>
        </w:rPr>
        <w:t>Vorbis/MP3</w:t>
      </w:r>
      <w:r>
        <w:rPr>
          <w:rFonts w:hint="default" w:ascii="Times New Roman" w:hAnsi="Times New Roman" w:cs="Times New Roman"/>
          <w:b w:val="0"/>
          <w:bCs w:val="0"/>
          <w:i w:val="0"/>
          <w:iCs w:val="0"/>
          <w:sz w:val="28"/>
          <w:szCs w:val="28"/>
        </w:rPr>
        <w:t xml:space="preserve"> để tiết kiệm RAM</w:t>
      </w:r>
    </w:p>
    <w:p w14:paraId="753FE5D4">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 xml:space="preserve">Hiệu ứng (SFX): Cấu hình </w:t>
      </w:r>
      <w:r>
        <w:rPr>
          <w:rStyle w:val="44"/>
          <w:rFonts w:hint="default" w:ascii="Times New Roman" w:hAnsi="Times New Roman" w:cs="Times New Roman"/>
          <w:b w:val="0"/>
          <w:bCs w:val="0"/>
          <w:i w:val="0"/>
          <w:iCs w:val="0"/>
          <w:sz w:val="28"/>
          <w:szCs w:val="28"/>
        </w:rPr>
        <w:t>Decompress On Load</w:t>
      </w:r>
      <w:r>
        <w:rPr>
          <w:rFonts w:hint="default" w:ascii="Times New Roman" w:hAnsi="Times New Roman" w:cs="Times New Roman"/>
          <w:b w:val="0"/>
          <w:bCs w:val="0"/>
          <w:i w:val="0"/>
          <w:iCs w:val="0"/>
          <w:sz w:val="28"/>
          <w:szCs w:val="28"/>
        </w:rPr>
        <w:t xml:space="preserve"> để âm thanh phản hồi tức thì</w:t>
      </w:r>
    </w:p>
    <w:p w14:paraId="09E5A715">
      <w:pPr>
        <w:keepNext w:val="0"/>
        <w:keepLines w:val="0"/>
        <w:widowControl/>
        <w:numPr>
          <w:numId w:val="0"/>
        </w:numPr>
        <w:suppressLineNumbers w:val="0"/>
        <w:spacing w:before="0" w:beforeAutospacing="1" w:after="0" w:afterAutospacing="1"/>
        <w:rPr>
          <w:rFonts w:hint="default" w:ascii="Times New Roman" w:hAnsi="Times New Roman" w:cs="Times New Roman"/>
          <w:b w:val="0"/>
          <w:bCs w:val="0"/>
          <w:i w:val="0"/>
          <w:iCs w:val="0"/>
          <w:sz w:val="28"/>
          <w:szCs w:val="28"/>
        </w:rPr>
      </w:pPr>
    </w:p>
    <w:p w14:paraId="1BE714DF">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2. Hệ thống Video (Video System)</w:t>
      </w:r>
    </w:p>
    <w:p w14:paraId="52FADF75">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Lab 5 &amp; 6 - Video Player &amp; Render Texture:</w:t>
      </w:r>
    </w:p>
    <w:p w14:paraId="1623D7EA">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Hiển thị video trực tiếp lên Camera (Intro) và lên vật thể 3D (Tivi trong game)</w:t>
      </w:r>
    </w:p>
    <w:p w14:paraId="1EC7B34D">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 xml:space="preserve">Xử lý kỹ thuật: Sử dụng </w:t>
      </w:r>
      <w:r>
        <w:rPr>
          <w:rStyle w:val="44"/>
          <w:rFonts w:hint="default" w:ascii="Times New Roman" w:hAnsi="Times New Roman" w:cs="Times New Roman"/>
          <w:b w:val="0"/>
          <w:bCs w:val="0"/>
          <w:i w:val="0"/>
          <w:iCs w:val="0"/>
          <w:sz w:val="28"/>
          <w:szCs w:val="28"/>
        </w:rPr>
        <w:t>Render Texture</w:t>
      </w:r>
      <w:r>
        <w:rPr>
          <w:rFonts w:hint="default" w:ascii="Times New Roman" w:hAnsi="Times New Roman" w:cs="Times New Roman"/>
          <w:b w:val="0"/>
          <w:bCs w:val="0"/>
          <w:i w:val="0"/>
          <w:iCs w:val="0"/>
          <w:sz w:val="28"/>
          <w:szCs w:val="28"/>
        </w:rPr>
        <w:t xml:space="preserve"> để chiếu video lên khối Cube</w:t>
      </w:r>
    </w:p>
    <w:p w14:paraId="0EB7F0FA">
      <w:pPr>
        <w:pStyle w:val="85"/>
        <w:keepNext w:val="0"/>
        <w:keepLines w:val="0"/>
        <w:widowControl/>
        <w:suppressLineNumbers w:val="0"/>
        <w:rPr>
          <w:rFonts w:hint="default" w:ascii="Times New Roman" w:hAnsi="Times New Roman" w:cs="Times New Roman"/>
          <w:b w:val="0"/>
          <w:bCs w:val="0"/>
          <w:i w:val="0"/>
          <w:iCs w:val="0"/>
          <w:sz w:val="28"/>
          <w:szCs w:val="28"/>
        </w:rPr>
      </w:pPr>
    </w:p>
    <w:p w14:paraId="314C4A90">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Khắc phục lỗi hiển thị:</w:t>
      </w:r>
    </w:p>
    <w:p w14:paraId="275652EF">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 xml:space="preserve">Sử dụng Shader </w:t>
      </w:r>
      <w:r>
        <w:rPr>
          <w:rStyle w:val="44"/>
          <w:rFonts w:hint="default" w:ascii="Times New Roman" w:hAnsi="Times New Roman" w:cs="Times New Roman"/>
          <w:b w:val="0"/>
          <w:bCs w:val="0"/>
          <w:i w:val="0"/>
          <w:iCs w:val="0"/>
          <w:sz w:val="28"/>
          <w:szCs w:val="28"/>
        </w:rPr>
        <w:t>Particles/Standard Unlit</w:t>
      </w:r>
      <w:r>
        <w:rPr>
          <w:rFonts w:hint="default" w:ascii="Times New Roman" w:hAnsi="Times New Roman" w:cs="Times New Roman"/>
          <w:b w:val="0"/>
          <w:bCs w:val="0"/>
          <w:i w:val="0"/>
          <w:iCs w:val="0"/>
          <w:sz w:val="28"/>
          <w:szCs w:val="28"/>
        </w:rPr>
        <w:t xml:space="preserve"> để hỗ trợ hiển thị Render Texture sáng rõ, cho phép chỉnh màu (Tint)</w:t>
      </w:r>
    </w:p>
    <w:p w14:paraId="1F63195A">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 xml:space="preserve">Điều chỉnh </w:t>
      </w:r>
      <w:r>
        <w:rPr>
          <w:rStyle w:val="44"/>
          <w:rFonts w:hint="default" w:ascii="Times New Roman" w:hAnsi="Times New Roman" w:cs="Times New Roman"/>
          <w:b w:val="0"/>
          <w:bCs w:val="0"/>
          <w:i w:val="0"/>
          <w:iCs w:val="0"/>
          <w:sz w:val="28"/>
          <w:szCs w:val="28"/>
        </w:rPr>
        <w:t>Tiling (-1, -1)</w:t>
      </w:r>
      <w:r>
        <w:rPr>
          <w:rFonts w:hint="default" w:ascii="Times New Roman" w:hAnsi="Times New Roman" w:cs="Times New Roman"/>
          <w:b w:val="0"/>
          <w:bCs w:val="0"/>
          <w:i w:val="0"/>
          <w:iCs w:val="0"/>
          <w:sz w:val="28"/>
          <w:szCs w:val="28"/>
        </w:rPr>
        <w:t xml:space="preserve"> và </w:t>
      </w:r>
      <w:r>
        <w:rPr>
          <w:rStyle w:val="44"/>
          <w:rFonts w:hint="default" w:ascii="Times New Roman" w:hAnsi="Times New Roman" w:cs="Times New Roman"/>
          <w:b w:val="0"/>
          <w:bCs w:val="0"/>
          <w:i w:val="0"/>
          <w:iCs w:val="0"/>
          <w:sz w:val="28"/>
          <w:szCs w:val="28"/>
        </w:rPr>
        <w:t>Offset (1, 1)</w:t>
      </w:r>
      <w:r>
        <w:rPr>
          <w:rFonts w:hint="default" w:ascii="Times New Roman" w:hAnsi="Times New Roman" w:cs="Times New Roman"/>
          <w:b w:val="0"/>
          <w:bCs w:val="0"/>
          <w:i w:val="0"/>
          <w:iCs w:val="0"/>
          <w:sz w:val="28"/>
          <w:szCs w:val="28"/>
        </w:rPr>
        <w:t xml:space="preserve"> để khắc phục hiện tượng hình ảnh bị ngược (mirrored) trên khối 3D</w:t>
      </w:r>
    </w:p>
    <w:p w14:paraId="5361492B">
      <w:pPr>
        <w:pStyle w:val="85"/>
        <w:keepNext w:val="0"/>
        <w:keepLines w:val="0"/>
        <w:widowControl/>
        <w:suppressLineNumbers w:val="0"/>
        <w:rPr>
          <w:rFonts w:hint="default" w:ascii="Times New Roman" w:hAnsi="Times New Roman" w:cs="Times New Roman"/>
          <w:b w:val="0"/>
          <w:bCs w:val="0"/>
          <w:i w:val="0"/>
          <w:iCs w:val="0"/>
          <w:sz w:val="28"/>
          <w:szCs w:val="28"/>
        </w:rPr>
      </w:pPr>
    </w:p>
    <w:p w14:paraId="70CADE97">
      <w:pPr>
        <w:pStyle w:val="85"/>
        <w:keepNext w:val="0"/>
        <w:keepLines w:val="0"/>
        <w:widowControl/>
        <w:suppressLineNumbers w:val="0"/>
        <w:rPr>
          <w:rFonts w:hint="default" w:ascii="Times New Roman" w:hAnsi="Times New Roman" w:cs="Times New Roman"/>
          <w:b w:val="0"/>
          <w:bCs w:val="0"/>
          <w:i w:val="0"/>
          <w:iCs w:val="0"/>
          <w:sz w:val="28"/>
          <w:szCs w:val="28"/>
        </w:rPr>
      </w:pPr>
    </w:p>
    <w:p w14:paraId="4DAA71BE">
      <w:pPr>
        <w:pStyle w:val="85"/>
        <w:keepNext w:val="0"/>
        <w:keepLines w:val="0"/>
        <w:widowControl/>
        <w:suppressLineNumbers w:val="0"/>
        <w:rPr>
          <w:rFonts w:hint="default" w:ascii="Times New Roman" w:hAnsi="Times New Roman" w:cs="Times New Roman"/>
          <w:b w:val="0"/>
          <w:bCs w:val="0"/>
          <w:i w:val="0"/>
          <w:iCs w:val="0"/>
          <w:sz w:val="28"/>
          <w:szCs w:val="28"/>
        </w:rPr>
      </w:pPr>
    </w:p>
    <w:p w14:paraId="7C576977">
      <w:pPr>
        <w:pStyle w:val="85"/>
        <w:keepNext w:val="0"/>
        <w:keepLines w:val="0"/>
        <w:widowControl/>
        <w:suppressLineNumbers w:val="0"/>
        <w:rPr>
          <w:rFonts w:hint="default" w:ascii="Times New Roman" w:hAnsi="Times New Roman" w:cs="Times New Roman"/>
          <w:b w:val="0"/>
          <w:bCs w:val="0"/>
          <w:i w:val="0"/>
          <w:iCs w:val="0"/>
          <w:sz w:val="28"/>
          <w:szCs w:val="28"/>
        </w:rPr>
      </w:pPr>
    </w:p>
    <w:p w14:paraId="5E01C29F">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Lab 7 - Sự kiện Video:</w:t>
      </w:r>
    </w:p>
    <w:p w14:paraId="73C0309D">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 xml:space="preserve">Bắt sự kiện </w:t>
      </w:r>
      <w:r>
        <w:rPr>
          <w:rStyle w:val="44"/>
          <w:rFonts w:hint="default" w:ascii="Times New Roman" w:hAnsi="Times New Roman" w:cs="Times New Roman"/>
          <w:b w:val="0"/>
          <w:bCs w:val="0"/>
          <w:i w:val="0"/>
          <w:iCs w:val="0"/>
          <w:sz w:val="28"/>
          <w:szCs w:val="28"/>
        </w:rPr>
        <w:t>loopPointReached</w:t>
      </w:r>
      <w:r>
        <w:rPr>
          <w:rFonts w:hint="default" w:ascii="Times New Roman" w:hAnsi="Times New Roman" w:cs="Times New Roman"/>
          <w:b w:val="0"/>
          <w:bCs w:val="0"/>
          <w:i w:val="0"/>
          <w:iCs w:val="0"/>
          <w:sz w:val="28"/>
          <w:szCs w:val="28"/>
        </w:rPr>
        <w:t xml:space="preserve"> để xác định thời điểm video kết thúc nhằm kích hoạt logic game tiếp theo</w:t>
      </w:r>
    </w:p>
    <w:p w14:paraId="464E7463">
      <w:pPr>
        <w:keepNext w:val="0"/>
        <w:keepLines w:val="0"/>
        <w:widowControl/>
        <w:numPr>
          <w:numId w:val="0"/>
        </w:numPr>
        <w:suppressLineNumbers w:val="0"/>
        <w:spacing w:before="0" w:beforeAutospacing="1" w:after="0" w:afterAutospacing="1"/>
        <w:rPr>
          <w:rFonts w:hint="default" w:ascii="Times New Roman" w:hAnsi="Times New Roman" w:cs="Times New Roman"/>
          <w:b w:val="0"/>
          <w:bCs w:val="0"/>
          <w:i w:val="0"/>
          <w:iCs w:val="0"/>
          <w:sz w:val="28"/>
          <w:szCs w:val="28"/>
        </w:rPr>
      </w:pPr>
    </w:p>
    <w:p w14:paraId="48A88C10">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3. Mini Project: Intro Cutscene nâng cao Xây dựng phân cảnh Intro đầu game với các tính năng:</w:t>
      </w:r>
    </w:p>
    <w:p w14:paraId="41BA3C4E">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 xml:space="preserve">Logic: Tự động chuyển từ </w:t>
      </w:r>
      <w:r>
        <w:rPr>
          <w:rStyle w:val="44"/>
          <w:rFonts w:hint="default" w:ascii="Times New Roman" w:hAnsi="Times New Roman" w:cs="Times New Roman"/>
          <w:b w:val="0"/>
          <w:bCs w:val="0"/>
          <w:i w:val="0"/>
          <w:iCs w:val="0"/>
          <w:sz w:val="28"/>
          <w:szCs w:val="28"/>
        </w:rPr>
        <w:t>IntroScene</w:t>
      </w:r>
      <w:r>
        <w:rPr>
          <w:rFonts w:hint="default" w:ascii="Times New Roman" w:hAnsi="Times New Roman" w:cs="Times New Roman"/>
          <w:b w:val="0"/>
          <w:bCs w:val="0"/>
          <w:i w:val="0"/>
          <w:iCs w:val="0"/>
          <w:sz w:val="28"/>
          <w:szCs w:val="28"/>
        </w:rPr>
        <w:t xml:space="preserve"> sang </w:t>
      </w:r>
      <w:r>
        <w:rPr>
          <w:rStyle w:val="44"/>
          <w:rFonts w:hint="default" w:ascii="Times New Roman" w:hAnsi="Times New Roman" w:cs="Times New Roman"/>
          <w:b w:val="0"/>
          <w:bCs w:val="0"/>
          <w:i w:val="0"/>
          <w:iCs w:val="0"/>
          <w:sz w:val="28"/>
          <w:szCs w:val="28"/>
        </w:rPr>
        <w:t>GameScene</w:t>
      </w:r>
      <w:r>
        <w:rPr>
          <w:rFonts w:hint="default" w:ascii="Times New Roman" w:hAnsi="Times New Roman" w:cs="Times New Roman"/>
          <w:b w:val="0"/>
          <w:bCs w:val="0"/>
          <w:i w:val="0"/>
          <w:iCs w:val="0"/>
          <w:sz w:val="28"/>
          <w:szCs w:val="28"/>
        </w:rPr>
        <w:t xml:space="preserve"> khi hết video hoặc khi người chơi nhấn nút "Skip"</w:t>
      </w:r>
    </w:p>
    <w:p w14:paraId="3874D455">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Hiệu ứng nghệ thuật (Cinematic):</w:t>
      </w:r>
    </w:p>
    <w:p w14:paraId="6D0AB1EC">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Tách biệt Video (Hình) và Audio (Tiếng) để dễ dàng thay thế/lồng ghép</w:t>
      </w:r>
    </w:p>
    <w:p w14:paraId="359BFBA6">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 xml:space="preserve">Script </w:t>
      </w:r>
      <w:r>
        <w:rPr>
          <w:rStyle w:val="44"/>
          <w:rFonts w:hint="default" w:ascii="Times New Roman" w:hAnsi="Times New Roman" w:cs="Times New Roman"/>
          <w:b w:val="0"/>
          <w:bCs w:val="0"/>
          <w:i w:val="0"/>
          <w:iCs w:val="0"/>
          <w:sz w:val="28"/>
          <w:szCs w:val="28"/>
        </w:rPr>
        <w:t>GameDirector</w:t>
      </w:r>
      <w:r>
        <w:rPr>
          <w:rFonts w:hint="default" w:ascii="Times New Roman" w:hAnsi="Times New Roman" w:cs="Times New Roman"/>
          <w:b w:val="0"/>
          <w:bCs w:val="0"/>
          <w:i w:val="0"/>
          <w:iCs w:val="0"/>
          <w:sz w:val="28"/>
          <w:szCs w:val="28"/>
        </w:rPr>
        <w:t>: Điều phối hiệu ứng màn hình Tivi sáng dần (Fade In) từ màu đen trong 3 giây đầu</w:t>
      </w:r>
    </w:p>
    <w:p w14:paraId="6D8FE722">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Đồng bộ hóa: Khi video kết thúc, nhạc nền tự động tắt theo</w:t>
      </w:r>
    </w:p>
    <w:p w14:paraId="18D55053">
      <w:pPr>
        <w:keepNext w:val="0"/>
        <w:keepLines w:val="0"/>
        <w:widowControl/>
        <w:numPr>
          <w:numId w:val="0"/>
        </w:numPr>
        <w:suppressLineNumbers w:val="0"/>
        <w:spacing w:before="0" w:beforeAutospacing="1" w:after="0" w:afterAutospacing="1"/>
        <w:rPr>
          <w:rFonts w:hint="default" w:ascii="Times New Roman" w:hAnsi="Times New Roman" w:cs="Times New Roman"/>
          <w:b w:val="0"/>
          <w:bCs w:val="0"/>
          <w:i w:val="0"/>
          <w:iCs w:val="0"/>
          <w:sz w:val="28"/>
          <w:szCs w:val="28"/>
        </w:rPr>
      </w:pPr>
    </w:p>
    <w:p w14:paraId="0BE6226C">
      <w:pPr>
        <w:pStyle w:val="5"/>
        <w:keepNext w:val="0"/>
        <w:keepLines w:val="0"/>
        <w:widowControl/>
        <w:suppressLineNumbers w:val="0"/>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rPr>
        <w:t xml:space="preserve">III. NHẬN XÉT &amp; </w:t>
      </w:r>
      <w:r>
        <w:rPr>
          <w:rFonts w:hint="default" w:ascii="Times New Roman" w:hAnsi="Times New Roman" w:cs="Times New Roman"/>
          <w:b w:val="0"/>
          <w:bCs w:val="0"/>
          <w:i w:val="0"/>
          <w:iCs w:val="0"/>
          <w:sz w:val="28"/>
          <w:szCs w:val="28"/>
          <w:lang w:val="en-US"/>
        </w:rPr>
        <w:t>KẾT LUẬN</w:t>
      </w:r>
    </w:p>
    <w:p w14:paraId="27CE3ADD">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Về kỹ thuật: Hiểu rõ sự khác biệt giữa Audio 2D/3D và cách tối ưu bộ nhớ khi Import Audio. Nắm vững quy trình đưa video vào môi trường 3D thông qua Render Texture</w:t>
      </w:r>
    </w:p>
    <w:p w14:paraId="1272EBC2">
      <w:pPr>
        <w:pStyle w:val="85"/>
        <w:keepNext w:val="0"/>
        <w:keepLines w:val="0"/>
        <w:widowControl/>
        <w:suppressLineNumbers w:val="0"/>
        <w:rPr>
          <w:rFonts w:hint="default" w:ascii="Times New Roman" w:hAnsi="Times New Roman" w:cs="Times New Roman"/>
          <w:b w:val="0"/>
          <w:bCs w:val="0"/>
          <w:i w:val="0"/>
          <w:iCs w:val="0"/>
          <w:sz w:val="28"/>
          <w:szCs w:val="28"/>
        </w:rPr>
      </w:pPr>
      <w:r>
        <w:rPr>
          <w:rFonts w:hint="default"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Về xử lý lỗi: Học được cách debug khi Texture bị ngược chiều hoặc bị tối màu do sai Shader. Biết cách dùng Script để can thiệp sâu vào thuộc tính Material (</w:t>
      </w:r>
      <w:r>
        <w:rPr>
          <w:rStyle w:val="44"/>
          <w:rFonts w:hint="default" w:ascii="Times New Roman" w:hAnsi="Times New Roman" w:cs="Times New Roman"/>
          <w:b w:val="0"/>
          <w:bCs w:val="0"/>
          <w:i w:val="0"/>
          <w:iCs w:val="0"/>
          <w:sz w:val="28"/>
          <w:szCs w:val="28"/>
        </w:rPr>
        <w:t>color</w:t>
      </w:r>
      <w:r>
        <w:rPr>
          <w:rFonts w:hint="default" w:ascii="Times New Roman" w:hAnsi="Times New Roman" w:cs="Times New Roman"/>
          <w:b w:val="0"/>
          <w:bCs w:val="0"/>
          <w:i w:val="0"/>
          <w:iCs w:val="0"/>
          <w:sz w:val="28"/>
          <w:szCs w:val="28"/>
        </w:rPr>
        <w:t>) và VideoPlayer (</w:t>
      </w:r>
      <w:r>
        <w:rPr>
          <w:rStyle w:val="44"/>
          <w:rFonts w:hint="default" w:ascii="Times New Roman" w:hAnsi="Times New Roman" w:cs="Times New Roman"/>
          <w:b w:val="0"/>
          <w:bCs w:val="0"/>
          <w:i w:val="0"/>
          <w:iCs w:val="0"/>
          <w:sz w:val="28"/>
          <w:szCs w:val="28"/>
        </w:rPr>
        <w:t>loopPointReached</w:t>
      </w:r>
      <w:r>
        <w:rPr>
          <w:rFonts w:hint="default" w:ascii="Times New Roman" w:hAnsi="Times New Roman" w:cs="Times New Roman"/>
          <w:b w:val="0"/>
          <w:bCs w:val="0"/>
          <w:i w:val="0"/>
          <w:iCs w:val="0"/>
          <w:sz w:val="28"/>
          <w:szCs w:val="28"/>
        </w:rPr>
        <w:t>)</w:t>
      </w:r>
    </w:p>
    <w:p w14:paraId="34B99873">
      <w:pPr>
        <w:pStyle w:val="85"/>
        <w:keepNext w:val="0"/>
        <w:keepLines w:val="0"/>
        <w:widowControl/>
        <w:suppressLineNumbers w:val="0"/>
        <w:rPr>
          <w:rFonts w:hint="default" w:ascii="Times New Roman" w:hAnsi="Times New Roman" w:cs="Times New Roman"/>
          <w:b w:val="0"/>
          <w:bCs w:val="0"/>
          <w:i w:val="0"/>
          <w:iCs w:val="0"/>
          <w:sz w:val="28"/>
          <w:szCs w:val="28"/>
          <w:lang w:val="en-US"/>
        </w:rPr>
      </w:pPr>
      <w:r>
        <w:rPr>
          <w:rFonts w:hint="default" w:cs="Times New Roman"/>
          <w:b w:val="0"/>
          <w:bCs w:val="0"/>
          <w:i w:val="0"/>
          <w:iCs w:val="0"/>
          <w:sz w:val="28"/>
          <w:szCs w:val="28"/>
          <w:lang w:val="en-US"/>
        </w:rPr>
        <w:t xml:space="preserve">- </w:t>
      </w:r>
      <w:bookmarkStart w:id="0" w:name="_GoBack"/>
      <w:bookmarkEnd w:id="0"/>
      <w:r>
        <w:rPr>
          <w:rFonts w:hint="default" w:ascii="Times New Roman" w:hAnsi="Times New Roman" w:cs="Times New Roman"/>
          <w:b w:val="0"/>
          <w:bCs w:val="0"/>
          <w:i w:val="0"/>
          <w:iCs w:val="0"/>
          <w:sz w:val="28"/>
          <w:szCs w:val="28"/>
        </w:rPr>
        <w:t>Kết luận: Bài thực hành đã giúp nắm vững nền tảng Multimedia trong Unity để áp dụng vào các dự án game thực tế</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C12E9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7B2C5A"/>
    <w:rsid w:val="0F686D82"/>
    <w:rsid w:val="0F6C5F14"/>
    <w:rsid w:val="12C12E9B"/>
    <w:rsid w:val="65761E91"/>
    <w:rsid w:val="770D7BDB"/>
  </w:rsids>
  <m:mathPr>
    <m:mathFont m:val="Cambria Math"/>
    <m:brkBin m:val="before"/>
    <m:brkBinSub m:val="--"/>
    <m:smallFrac m:val="0"/>
    <m:dispDef/>
    <m:lMargin m:val="0"/>
    <m:rMargin m:val="0"/>
    <m:defJc m:val="centerGroup"/>
    <m:wrapIndent m:val="1440"/>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color w:val="000000" w:themeColor="text1"/>
      <w:kern w:val="0"/>
      <w:sz w:val="28"/>
      <w:szCs w:val="28"/>
      <w:lang w:val="en-GB" w:eastAsia="en-US" w:bidi="ar-SA"/>
      <w14:textFill>
        <w14:solidFill>
          <w14:schemeClr w14:val="tx1"/>
        </w14:solidFill>
      </w14:textFill>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129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2026-01-27T08:15:00Z</dcterms:created>
  <dc:creator>Trùm Wibu</dc:creator>
  <cp:lastModifiedBy>Trùm Wibu</cp:lastModifiedBy>
  <dcterms:modified xsi:type="dcterms:W3CDTF">2026-01-28T06:59:40Z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D3C448DB85184948A62815BFA73E2CE0_11</vt:lpwstr>
  </property>
</Properties>
</file>